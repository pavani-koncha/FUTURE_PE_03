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62197">
      <w:bookmarkStart w:id="0" w:name="_GoBack"/>
      <w:bookmarkEnd w:id="0"/>
      <w:r>
        <w:rPr>
          <w:b/>
          <w:color w:val="00008B"/>
          <w:sz w:val="40"/>
        </w:rPr>
        <w:t>AI SEO Blog &amp; Content Cluster System for Local Salon (Eluru)</w:t>
      </w:r>
    </w:p>
    <w:p w14:paraId="6A83CEF3">
      <w:r>
        <w:rPr>
          <w:b/>
          <w:color w:val="00008B"/>
          <w:sz w:val="36"/>
        </w:rPr>
        <w:t>1. Introduction</w:t>
      </w:r>
    </w:p>
    <w:p w14:paraId="711F0FFC">
      <w:r>
        <w:rPr>
          <w:sz w:val="24"/>
        </w:rPr>
        <w:t>In the modern digital era, businesses rely heavily on online visibility. Many local salons fail to attract customers due to poor SEO strategies. This project focuses on building an AI-powered SEO content system using prompt engineering. This system helps generate structured, keyword-rich, and user-friendly content.</w:t>
      </w:r>
    </w:p>
    <w:p w14:paraId="4A91C994">
      <w:r>
        <w:rPr>
          <w:b/>
          <w:color w:val="00008B"/>
          <w:sz w:val="36"/>
        </w:rPr>
        <w:t>2. Business Selected</w:t>
      </w:r>
    </w:p>
    <w:p w14:paraId="0C56A74D">
      <w:r>
        <w:rPr>
          <w:sz w:val="24"/>
        </w:rPr>
        <w:t>Sri Lakshmi Beauty Salon – Eluru</w:t>
      </w:r>
      <w:r>
        <w:rPr>
          <w:sz w:val="24"/>
        </w:rPr>
        <w:br w:type="textWrapping"/>
      </w:r>
      <w:r>
        <w:rPr>
          <w:sz w:val="24"/>
        </w:rPr>
        <w:t>Target Audience: Women (18–40)</w:t>
      </w:r>
      <w:r>
        <w:rPr>
          <w:sz w:val="24"/>
        </w:rPr>
        <w:br w:type="textWrapping"/>
      </w:r>
      <w:r>
        <w:rPr>
          <w:sz w:val="24"/>
        </w:rPr>
        <w:t>Services: Hair care, skincare, bridal makeup</w:t>
      </w:r>
      <w:r>
        <w:rPr>
          <w:sz w:val="24"/>
        </w:rPr>
        <w:br w:type="textWrapping"/>
      </w:r>
      <w:r>
        <w:rPr>
          <w:sz w:val="24"/>
        </w:rPr>
        <w:t>Platform: Website + Google search</w:t>
      </w:r>
    </w:p>
    <w:p w14:paraId="64AC1694">
      <w:r>
        <w:rPr>
          <w:b/>
          <w:color w:val="00008B"/>
          <w:sz w:val="36"/>
        </w:rPr>
        <w:t>3. Problem Statement</w:t>
      </w:r>
    </w:p>
    <w:p w14:paraId="2527826B">
      <w:r>
        <w:rPr>
          <w:sz w:val="24"/>
        </w:rPr>
        <w:t>Local salons do not rank on Google due to unstructured blogs, lack of keyword targeting, and absence of SEO strategies. This leads to low website traffic and fewer customers.</w:t>
      </w:r>
    </w:p>
    <w:p w14:paraId="5872BC0F">
      <w:r>
        <w:rPr>
          <w:b/>
          <w:color w:val="00008B"/>
          <w:sz w:val="36"/>
        </w:rPr>
        <w:t>4. Solution</w:t>
      </w:r>
    </w:p>
    <w:p w14:paraId="7046BFA7">
      <w:r>
        <w:rPr>
          <w:sz w:val="24"/>
        </w:rPr>
        <w:t>This project creates a structured SEO system using AI prompts. It includes one pillar blog and multiple supporting blogs that improve search rankings and user engagement.</w:t>
      </w:r>
    </w:p>
    <w:p w14:paraId="1A39B475">
      <w:r>
        <w:rPr>
          <w:b/>
          <w:color w:val="00008B"/>
          <w:sz w:val="36"/>
        </w:rPr>
        <w:t>5. Keyword Strategy</w:t>
      </w:r>
    </w:p>
    <w:p w14:paraId="4814A546">
      <w:r>
        <w:rPr>
          <w:sz w:val="24"/>
        </w:rPr>
        <w:t>Primary Keyword: Best Beauty Salon in Eluru</w:t>
      </w:r>
      <w:r>
        <w:rPr>
          <w:sz w:val="24"/>
        </w:rPr>
        <w:br w:type="textWrapping"/>
      </w:r>
      <w:r>
        <w:rPr>
          <w:sz w:val="24"/>
        </w:rPr>
        <w:t>Secondary Keywords: Hair Spa Eluru, Bridal Makeup Eluru, Facial Services Eluru</w:t>
      </w:r>
      <w:r>
        <w:rPr>
          <w:sz w:val="24"/>
        </w:rPr>
        <w:br w:type="textWrapping"/>
      </w:r>
      <w:r>
        <w:rPr>
          <w:sz w:val="24"/>
        </w:rPr>
        <w:t>Search Intent: Informational + Local</w:t>
      </w:r>
    </w:p>
    <w:p w14:paraId="51053067">
      <w:r>
        <w:rPr>
          <w:b/>
          <w:color w:val="00008B"/>
          <w:sz w:val="36"/>
        </w:rPr>
        <w:t>6. Pillar Blog</w:t>
      </w:r>
    </w:p>
    <w:p w14:paraId="776DD5DB">
      <w:r>
        <w:rPr>
          <w:sz w:val="24"/>
        </w:rPr>
        <w:t>Title: Best Beauty Salon in Eluru – Services, Pricing &amp; Tips</w:t>
      </w:r>
      <w:r>
        <w:rPr>
          <w:sz w:val="24"/>
        </w:rPr>
        <w:br w:type="textWrapping"/>
      </w:r>
      <w:r>
        <w:rPr>
          <w:sz w:val="24"/>
        </w:rPr>
        <w:t>This blog provides detailed information about services, pricing, benefits, and customer experience.</w:t>
      </w:r>
    </w:p>
    <w:p w14:paraId="79F56534">
      <w:r>
        <w:rPr>
          <w:b/>
          <w:color w:val="00008B"/>
          <w:sz w:val="36"/>
        </w:rPr>
        <w:t>7. Supporting Blogs</w:t>
      </w:r>
    </w:p>
    <w:p w14:paraId="7A36577A">
      <w:r>
        <w:rPr>
          <w:sz w:val="24"/>
        </w:rPr>
        <w:t>1. Hair Spa Benefits for Women</w:t>
      </w:r>
      <w:r>
        <w:rPr>
          <w:sz w:val="24"/>
        </w:rPr>
        <w:br w:type="textWrapping"/>
      </w:r>
      <w:r>
        <w:rPr>
          <w:sz w:val="24"/>
        </w:rPr>
        <w:t>2. Bridal Makeup Services in Eluru</w:t>
      </w:r>
      <w:r>
        <w:rPr>
          <w:sz w:val="24"/>
        </w:rPr>
        <w:br w:type="textWrapping"/>
      </w:r>
      <w:r>
        <w:rPr>
          <w:sz w:val="24"/>
        </w:rPr>
        <w:t>3. How to Choose the Right Salon</w:t>
      </w:r>
      <w:r>
        <w:rPr>
          <w:sz w:val="24"/>
        </w:rPr>
        <w:br w:type="textWrapping"/>
      </w:r>
      <w:r>
        <w:rPr>
          <w:sz w:val="24"/>
        </w:rPr>
        <w:t>4. Facial Treatments for Glowing Skin</w:t>
      </w:r>
      <w:r>
        <w:rPr>
          <w:sz w:val="24"/>
        </w:rPr>
        <w:br w:type="textWrapping"/>
      </w:r>
      <w:r>
        <w:rPr>
          <w:sz w:val="24"/>
        </w:rPr>
        <w:t>These blogs support the main topic and improve SEO ranking.</w:t>
      </w:r>
    </w:p>
    <w:p w14:paraId="12FA00ED">
      <w:r>
        <w:rPr>
          <w:b/>
          <w:color w:val="00008B"/>
          <w:sz w:val="36"/>
        </w:rPr>
        <w:t>8. SEO Structure</w:t>
      </w:r>
    </w:p>
    <w:p w14:paraId="7828298A">
      <w:r>
        <w:rPr>
          <w:sz w:val="24"/>
        </w:rPr>
        <w:t>Each blog includes proper headings (H1, H2, H3), internal linking, keyword placement, and easy readability.</w:t>
      </w:r>
    </w:p>
    <w:p w14:paraId="10007906">
      <w:r>
        <w:rPr>
          <w:b/>
          <w:color w:val="00008B"/>
          <w:sz w:val="36"/>
        </w:rPr>
        <w:t>9. Outcome</w:t>
      </w:r>
    </w:p>
    <w:p w14:paraId="71555F6B">
      <w:r>
        <w:rPr>
          <w:sz w:val="24"/>
        </w:rPr>
        <w:t>Improved search rankings, increased website traffic, better engagement, and higher customer conversions.</w:t>
      </w:r>
    </w:p>
    <w:p w14:paraId="083414C5">
      <w:r>
        <w:rPr>
          <w:b/>
          <w:color w:val="00008B"/>
          <w:sz w:val="36"/>
        </w:rPr>
        <w:t>10. Conclusion</w:t>
      </w:r>
    </w:p>
    <w:p w14:paraId="627898A3">
      <w:r>
        <w:rPr>
          <w:sz w:val="24"/>
        </w:rPr>
        <w:t>AI + SEO + Prompt Engineering enables local businesses to grow online by creating structured, high-quality, and optimized content.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6247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285</Words>
  <Characters>1612</Characters>
  <Lines>0</Lines>
  <Paragraphs>0</Paragraphs>
  <TotalTime>0</TotalTime>
  <ScaleCrop>false</ScaleCrop>
  <LinksUpToDate>false</LinksUpToDate>
  <CharactersWithSpaces>1866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Lalitha Kavala</cp:lastModifiedBy>
  <dcterms:modified xsi:type="dcterms:W3CDTF">2026-03-29T17:53:54Z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D2073DB3D0744B3C9EAADCA53A039874_13</vt:lpwstr>
  </property>
</Properties>
</file>